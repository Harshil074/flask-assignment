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F75CE">
      <w:pPr>
        <w:pStyle w:val="2"/>
      </w:pPr>
      <w:r>
        <w:t>Git Branching, Merging, Reset, and Rebase Using Flask Project</w:t>
      </w:r>
    </w:p>
    <w:p w14:paraId="05ADCFEF">
      <w:pPr>
        <w:pStyle w:val="3"/>
      </w:pPr>
      <w:r>
        <w:t>Objective</w:t>
      </w:r>
    </w:p>
    <w:p w14:paraId="07135147">
      <w:r>
        <w:t>The objective of this assignment is to understand and implement advanced Git operations including SSH setup, branch creation, merging, conflict resolution, git reset, and rebasing using a Flask-based project.</w:t>
      </w:r>
    </w:p>
    <w:p w14:paraId="23AB7933">
      <w:pPr>
        <w:pStyle w:val="3"/>
      </w:pPr>
      <w:r>
        <w:t>Tools Used</w:t>
      </w:r>
    </w:p>
    <w:p w14:paraId="52BA2AA3">
      <w:pPr>
        <w:pStyle w:val="23"/>
      </w:pPr>
      <w:r>
        <w:t>Git &amp; Git Bash</w:t>
      </w:r>
    </w:p>
    <w:p w14:paraId="4669B3E1">
      <w:pPr>
        <w:pStyle w:val="23"/>
      </w:pPr>
      <w:r>
        <w:t>GitHub</w:t>
      </w:r>
    </w:p>
    <w:p w14:paraId="5EC0E28D">
      <w:pPr>
        <w:pStyle w:val="23"/>
      </w:pPr>
      <w:r>
        <w:t>Python (Flask)</w:t>
      </w:r>
    </w:p>
    <w:p w14:paraId="2F7B7C14">
      <w:pPr>
        <w:pStyle w:val="23"/>
      </w:pPr>
      <w:r>
        <w:t>HTML</w:t>
      </w:r>
    </w:p>
    <w:p w14:paraId="1B4D2754">
      <w:pPr>
        <w:pStyle w:val="23"/>
      </w:pPr>
      <w:r>
        <w:t>Nano Editor</w:t>
      </w:r>
    </w:p>
    <w:p w14:paraId="73AC79DA">
      <w:pPr>
        <w:pStyle w:val="23"/>
      </w:pPr>
      <w:r>
        <w:t>Windows OS</w:t>
      </w:r>
    </w:p>
    <w:p w14:paraId="3E10900F"/>
    <w:p w14:paraId="723686E8">
      <w:pPr>
        <w:pStyle w:val="3"/>
      </w:pPr>
      <w:r>
        <w:t>Step 1: GitHub Repository &amp; SSH Setup</w:t>
      </w:r>
    </w:p>
    <w:p w14:paraId="1F148508">
      <w:pPr>
        <w:pStyle w:val="29"/>
      </w:pPr>
      <w:r>
        <w:t>A new GitHub repository was created.</w:t>
      </w:r>
    </w:p>
    <w:p w14:paraId="184A152C">
      <w:pPr>
        <w:pStyle w:val="29"/>
      </w:pPr>
      <w:r>
        <w:t>SSH key was generated using ssh-keygen command.</w:t>
      </w:r>
    </w:p>
    <w:p w14:paraId="558CD476">
      <w:pPr>
        <w:pStyle w:val="29"/>
      </w:pPr>
      <w:r>
        <w:t>The public SSH key was added to the GitHub account.</w:t>
      </w:r>
    </w:p>
    <w:p w14:paraId="2D9CFABF">
      <w:pPr>
        <w:pStyle w:val="29"/>
      </w:pPr>
      <w:r>
        <w:t>SSH authentication was verified using ssh -T git@github.com.</w:t>
      </w:r>
      <w:r>
        <w:br w:type="textWrapping"/>
      </w:r>
    </w:p>
    <w:p w14:paraId="758B13BA">
      <w:pPr>
        <w:pStyle w:val="3"/>
      </w:pPr>
      <w:r>
        <w:t>Step 2: Cloning Repository &amp; Initial Branch</w:t>
      </w:r>
    </w:p>
    <w:p w14:paraId="6123DE40">
      <w:pPr>
        <w:pStyle w:val="29"/>
      </w:pPr>
      <w:r>
        <w:t>The repository was cloned using SSH.</w:t>
      </w:r>
    </w:p>
    <w:p w14:paraId="3A52FA7B">
      <w:pPr>
        <w:pStyle w:val="29"/>
      </w:pPr>
      <w:r>
        <w:t>A new branch named Harshil was created.</w:t>
      </w:r>
    </w:p>
    <w:p w14:paraId="305A836F">
      <w:pPr>
        <w:pStyle w:val="29"/>
      </w:pPr>
      <w:r>
        <w:t>Flask project files were added and committed.</w:t>
      </w:r>
    </w:p>
    <w:p w14:paraId="28F085EA">
      <w:pPr>
        <w:pStyle w:val="29"/>
      </w:pPr>
      <w:r>
        <w:t>The branch was merged into the main branch.</w:t>
      </w:r>
    </w:p>
    <w:p w14:paraId="4981C54B">
      <w:r>
        <w:drawing>
          <wp:inline distT="0" distB="0" distL="114300" distR="114300">
            <wp:extent cx="4523105" cy="2674620"/>
            <wp:effectExtent l="0" t="0" r="3175" b="7620"/>
            <wp:docPr id="1" name="Picture 1" descr="git cl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it clon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5649AEA9"/>
    <w:p w14:paraId="447ECB3E"/>
    <w:p w14:paraId="3984B42A"/>
    <w:p w14:paraId="7CB032E8">
      <w:pPr>
        <w:pStyle w:val="3"/>
      </w:pPr>
      <w:r>
        <w:t>Step 3: JSON API Update Branch</w:t>
      </w:r>
    </w:p>
    <w:p w14:paraId="43694211">
      <w:pPr>
        <w:pStyle w:val="29"/>
      </w:pPr>
      <w:r>
        <w:t>A new branch named Harshil_new was created.</w:t>
      </w:r>
    </w:p>
    <w:p w14:paraId="2547BE1B">
      <w:pPr>
        <w:pStyle w:val="29"/>
      </w:pPr>
      <w:r>
        <w:t>A data.json file was created and updated for the /api route.</w:t>
      </w:r>
    </w:p>
    <w:p w14:paraId="446BE4BB">
      <w:pPr>
        <w:pStyle w:val="29"/>
      </w:pPr>
      <w:r>
        <w:t>Changes were committed and merged into the main branch.</w:t>
      </w:r>
    </w:p>
    <w:p w14:paraId="1B86A07D">
      <w:r>
        <w:drawing>
          <wp:inline distT="0" distB="0" distL="114300" distR="114300">
            <wp:extent cx="4350385" cy="2971165"/>
            <wp:effectExtent l="0" t="0" r="8255" b="635"/>
            <wp:docPr id="5" name="Picture 5" descr="git statu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it status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038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1CF6275F">
      <w:pPr>
        <w:pStyle w:val="3"/>
      </w:pPr>
      <w:r>
        <w:t>Step 4: Frontend &amp; Backend Separation</w:t>
      </w:r>
    </w:p>
    <w:p w14:paraId="0072A540">
      <w:pPr>
        <w:pStyle w:val="29"/>
      </w:pPr>
      <w:r>
        <w:t>Frontend development was done in master_1 branch by creating a To-Do form page using HTML.</w:t>
      </w:r>
    </w:p>
    <w:p w14:paraId="0EB28A07">
      <w:pPr>
        <w:pStyle w:val="29"/>
      </w:pPr>
      <w:r>
        <w:t>Backend development was done in master_2 branch by creating a Flask POST API route /submittodoitem.</w:t>
      </w:r>
    </w:p>
    <w:p w14:paraId="3361B848">
      <w:pPr>
        <w:pStyle w:val="29"/>
      </w:pPr>
      <w:r>
        <w:t>Both branches were merged into the main branch.</w:t>
      </w:r>
    </w:p>
    <w:p w14:paraId="18019A22">
      <w:r>
        <w:drawing>
          <wp:inline distT="0" distB="0" distL="114300" distR="114300">
            <wp:extent cx="3181350" cy="2232660"/>
            <wp:effectExtent l="0" t="0" r="3810" b="7620"/>
            <wp:docPr id="4" name="Picture 4" descr="git maste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it master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41040" cy="2188845"/>
            <wp:effectExtent l="0" t="0" r="5080" b="5715"/>
            <wp:docPr id="3" name="Picture 3" descr="git maste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it master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104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712B574F"/>
    <w:p w14:paraId="69958B0B"/>
    <w:p w14:paraId="12049495">
      <w:pPr>
        <w:pStyle w:val="3"/>
      </w:pPr>
      <w:r>
        <w:t>Step 5: Enhancing To-Do Form with Separate Commits</w:t>
      </w:r>
    </w:p>
    <w:p w14:paraId="5054304C">
      <w:pPr>
        <w:pStyle w:val="29"/>
      </w:pPr>
      <w:r>
        <w:t>Item ID field was added and committed.</w:t>
      </w:r>
    </w:p>
    <w:p w14:paraId="35D55455">
      <w:pPr>
        <w:pStyle w:val="29"/>
      </w:pPr>
      <w:r>
        <w:t>Item UUID field was added and committed.</w:t>
      </w:r>
    </w:p>
    <w:p w14:paraId="11882EFA">
      <w:pPr>
        <w:pStyle w:val="29"/>
      </w:pPr>
      <w:r>
        <w:t>Item Hash field was added and committed separately.</w:t>
      </w:r>
    </w:p>
    <w:p w14:paraId="77173930">
      <w:pPr>
        <w:rPr>
          <w:rFonts w:hint="default"/>
          <w:lang w:val="en-US"/>
        </w:rPr>
      </w:pPr>
      <w: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720715" cy="5890260"/>
            <wp:effectExtent l="0" t="0" r="9525" b="7620"/>
            <wp:docPr id="9" name="Picture 9" descr="git h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it hash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0900">
      <w:pPr>
        <w:pStyle w:val="3"/>
      </w:pPr>
    </w:p>
    <w:p w14:paraId="5746D5EE"/>
    <w:p w14:paraId="3E7117FD"/>
    <w:p w14:paraId="271C40EE"/>
    <w:p w14:paraId="778F3A0A"/>
    <w:p w14:paraId="00E2CE8B"/>
    <w:p w14:paraId="56528508"/>
    <w:p w14:paraId="1DE7A9E2"/>
    <w:p w14:paraId="293E572E">
      <w:pPr>
        <w:pStyle w:val="3"/>
      </w:pPr>
      <w:r>
        <w:t>Step 6: Git Reset (Soft)</w:t>
      </w:r>
    </w:p>
    <w:p w14:paraId="3E529CDA">
      <w:pPr>
        <w:pStyle w:val="29"/>
      </w:pPr>
      <w:r>
        <w:t>The main branch was reset to the commit where only Item ID existed using git reset --soft.</w:t>
      </w:r>
    </w:p>
    <w:p w14:paraId="01283C05">
      <w:pPr>
        <w:pStyle w:val="29"/>
      </w:pPr>
      <w:r>
        <w:t>The state was recommitted and force-pushed to GitHub.</w:t>
      </w:r>
    </w:p>
    <w:p w14:paraId="031369DE">
      <w:r>
        <w:drawing>
          <wp:inline distT="0" distB="0" distL="114300" distR="114300">
            <wp:extent cx="5196840" cy="5730240"/>
            <wp:effectExtent l="0" t="0" r="0" b="0"/>
            <wp:docPr id="10" name="Picture 10" descr="all d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ll don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12D6EF68">
      <w:pPr>
        <w:pStyle w:val="3"/>
      </w:pPr>
      <w:r>
        <w:t>Step 7: Git Rebase with Conflict Resolution</w:t>
      </w:r>
    </w:p>
    <w:p w14:paraId="2AA28B30">
      <w:pPr>
        <w:pStyle w:val="29"/>
      </w:pPr>
      <w:r>
        <w:t>The updated main branch was rebased into master_1.</w:t>
      </w:r>
    </w:p>
    <w:p w14:paraId="6B6BAE2E">
      <w:pPr>
        <w:pStyle w:val="29"/>
      </w:pPr>
      <w:r>
        <w:t>A merge conflict occurred in templates/todo.html.</w:t>
      </w:r>
    </w:p>
    <w:p w14:paraId="1250D04F">
      <w:pPr>
        <w:pStyle w:val="29"/>
      </w:pPr>
      <w:r>
        <w:t>The conflict was resolved manually by preserving all required fields.</w:t>
      </w:r>
    </w:p>
    <w:p w14:paraId="0732B42F">
      <w:pPr>
        <w:pStyle w:val="29"/>
      </w:pPr>
      <w:r>
        <w:t>Rebase was completed using git rebase --continue.</w:t>
      </w:r>
    </w:p>
    <w:p w14:paraId="782486B3">
      <w:r>
        <w:drawing>
          <wp:inline distT="0" distB="0" distL="114300" distR="114300">
            <wp:extent cx="3159760" cy="3070225"/>
            <wp:effectExtent l="0" t="0" r="10160" b="8255"/>
            <wp:docPr id="8" name="Picture 8" descr="git re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it rebas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976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15945" cy="3072130"/>
            <wp:effectExtent l="0" t="0" r="8255" b="6350"/>
            <wp:docPr id="7" name="Picture 7" descr="git comple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it complet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594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bookmarkStart w:id="0" w:name="_GoBack"/>
      <w:bookmarkEnd w:id="0"/>
    </w:p>
    <w:p w14:paraId="5DD6070A">
      <w:pPr>
        <w:pStyle w:val="3"/>
      </w:pPr>
      <w:r>
        <w:t>Conclusion</w:t>
      </w:r>
    </w:p>
    <w:p w14:paraId="264BD239">
      <w:r>
        <w:t>This assignment provided hands-on experience with real-world Git workflows including branching strategies, merge conflict resolution, soft reset, and rebasing without squashing commits. These practices are essential for collaborative software development.</w:t>
      </w:r>
    </w:p>
    <w:p w14:paraId="12ED660D">
      <w:pPr>
        <w:pStyle w:val="3"/>
      </w:pPr>
      <w:r>
        <w:t>GitHub Repository Link</w:t>
      </w:r>
    </w:p>
    <w:p w14:paraId="35489FB1">
      <w:r>
        <w:t>https://github.com/Harshil074/flask-assignment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2B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Harshil Bhardwaj</cp:lastModifiedBy>
  <dcterms:modified xsi:type="dcterms:W3CDTF">2025-12-28T11:33:12Z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4155193AF513468A945FD9CC135C5BC3_12</vt:lpwstr>
  </property>
</Properties>
</file>